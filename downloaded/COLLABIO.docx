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00CC55">
      <w:pPr>
        <w:pStyle w:val="36"/>
      </w:pPr>
      <w:r>
        <w:t>Collabio - Normalized Database Schema (3NF)</w:t>
      </w:r>
    </w:p>
    <w:p w14:paraId="7B770908">
      <w:pPr>
        <w:pStyle w:val="2"/>
      </w:pPr>
      <w:r>
        <w:t>Project Overview: Collabio</w:t>
      </w:r>
    </w:p>
    <w:p w14:paraId="26DFA713">
      <w:r>
        <w:t>Collabio is a comprehensive AI-powered platform that bridges the gap between university students, employers, and mentors. It provides users with a space to create professional profiles, connect with opportunities, participate in mentorship programs, communicate through messaging, and engage socially. It also includes AI tools for resume building, career guidance, and analytics.</w:t>
      </w:r>
    </w:p>
    <w:p w14:paraId="6BF07D9B">
      <w:pPr>
        <w:pStyle w:val="2"/>
      </w:pPr>
      <w:r>
        <w:t>Key Modules include:</w:t>
      </w:r>
      <w:r>
        <w:br w:type="textWrapping"/>
      </w:r>
      <w:r>
        <w:t>• User and Profile Management</w:t>
      </w:r>
      <w:r>
        <w:br w:type="textWrapping"/>
      </w:r>
      <w:r>
        <w:t>• Job and Application System</w:t>
      </w:r>
      <w:r>
        <w:br w:type="textWrapping"/>
      </w:r>
      <w:r>
        <w:t>• Mentorship Programs</w:t>
      </w:r>
      <w:r>
        <w:br w:type="textWrapping"/>
      </w:r>
      <w:r>
        <w:t>• Messaging and Communication</w:t>
      </w:r>
      <w:r>
        <w:br w:type="textWrapping"/>
      </w:r>
      <w:r>
        <w:t>• Courses and Enrollments</w:t>
      </w:r>
      <w:r>
        <w:br w:type="textWrapping"/>
      </w:r>
      <w:r>
        <w:t>• AI Tools and Usage Logs</w:t>
      </w:r>
      <w:r>
        <w:br w:type="textWrapping"/>
      </w:r>
      <w:r>
        <w:t>• Social Posts, Comments, Likes</w:t>
      </w:r>
      <w:r>
        <w:br w:type="textWrapping"/>
      </w:r>
      <w:r>
        <w:t>• Connections, Notifications, Achievements</w:t>
      </w:r>
      <w:r>
        <w:br w:type="textWrapping"/>
      </w:r>
      <w:r>
        <w:t>• WebSocket Events and File Management</w:t>
      </w:r>
      <w:r>
        <w:br w:type="textWrapping"/>
      </w:r>
      <w:r>
        <w:br w:type="textWrapping"/>
      </w:r>
      <w:r>
        <w:t>List of Tables</w:t>
      </w:r>
    </w:p>
    <w:p w14:paraId="21BE551D">
      <w:r>
        <w:t>- users</w:t>
      </w:r>
    </w:p>
    <w:p w14:paraId="02B1E80E">
      <w:r>
        <w:t>- profiles</w:t>
      </w:r>
    </w:p>
    <w:p w14:paraId="5262650A">
      <w:r>
        <w:t>- jobs</w:t>
      </w:r>
    </w:p>
    <w:p w14:paraId="49B7BF60">
      <w:r>
        <w:t>- applications</w:t>
      </w:r>
    </w:p>
    <w:p w14:paraId="01A830E9">
      <w:r>
        <w:t>- mentorship_programs</w:t>
      </w:r>
    </w:p>
    <w:p w14:paraId="660F21C5">
      <w:r>
        <w:t>- mentorship_requests</w:t>
      </w:r>
    </w:p>
    <w:p w14:paraId="08E0768B">
      <w:r>
        <w:t>- conversations</w:t>
      </w:r>
    </w:p>
    <w:p w14:paraId="2A14E59D">
      <w:r>
        <w:t>- conversation_members</w:t>
      </w:r>
    </w:p>
    <w:p w14:paraId="5BEE48D6">
      <w:r>
        <w:t>- messages</w:t>
      </w:r>
    </w:p>
    <w:p w14:paraId="7F23A13C">
      <w:r>
        <w:t>- courses</w:t>
      </w:r>
    </w:p>
    <w:p w14:paraId="7C4A4670">
      <w:r>
        <w:t>- course_enrollments</w:t>
      </w:r>
    </w:p>
    <w:p w14:paraId="797A098E">
      <w:r>
        <w:t>- ai_tools</w:t>
      </w:r>
    </w:p>
    <w:p w14:paraId="42FED173">
      <w:r>
        <w:t>- ai_usage_logs</w:t>
      </w:r>
    </w:p>
    <w:p w14:paraId="5366D432">
      <w:r>
        <w:t>- posts</w:t>
      </w:r>
    </w:p>
    <w:p w14:paraId="34797C4F">
      <w:r>
        <w:t>- comments</w:t>
      </w:r>
    </w:p>
    <w:p w14:paraId="68FDA699">
      <w:r>
        <w:t>- likes</w:t>
      </w:r>
    </w:p>
    <w:p w14:paraId="37582011">
      <w:r>
        <w:t>- connections</w:t>
      </w:r>
    </w:p>
    <w:p w14:paraId="454E0303">
      <w:r>
        <w:t>- notifications</w:t>
      </w:r>
    </w:p>
    <w:p w14:paraId="206DBF7F">
      <w:r>
        <w:t>- achievements</w:t>
      </w:r>
    </w:p>
    <w:p w14:paraId="36BFAF13">
      <w:r>
        <w:t>- websocket_events</w:t>
      </w:r>
    </w:p>
    <w:p w14:paraId="657B8E50">
      <w:r>
        <w:t>- files</w:t>
      </w:r>
    </w:p>
    <w:p w14:paraId="4B36F48A">
      <w:pPr>
        <w:pStyle w:val="3"/>
      </w:pPr>
      <w:r>
        <w:t>Table: USERS</w:t>
      </w:r>
    </w:p>
    <w:p w14:paraId="0FFA1CA3">
      <w:r>
        <w:t>user_id: Single Attribute</w:t>
      </w:r>
    </w:p>
    <w:p w14:paraId="36AE074E">
      <w:r>
        <w:t>email: Single Attribute</w:t>
      </w:r>
    </w:p>
    <w:p w14:paraId="28990EF6">
      <w:r>
        <w:t>password_hash: Single Attribute</w:t>
      </w:r>
    </w:p>
    <w:p w14:paraId="7E0971CE">
      <w:r>
        <w:t>user_type: Single Attribute</w:t>
      </w:r>
    </w:p>
    <w:p w14:paraId="50763BD7">
      <w:r>
        <w:t>is_verified: Derived Attribute</w:t>
      </w:r>
    </w:p>
    <w:p w14:paraId="39085F77">
      <w:r>
        <w:t>is_active: Single Attribute</w:t>
      </w:r>
    </w:p>
    <w:p w14:paraId="5704AAAB">
      <w:r>
        <w:t>last_login: Derived Attribute</w:t>
      </w:r>
    </w:p>
    <w:p w14:paraId="47642416">
      <w:r>
        <w:t>created_at: Derived Attribute</w:t>
      </w:r>
    </w:p>
    <w:p w14:paraId="085A51D2">
      <w:r>
        <w:t>updated_at: Derived Attribute</w:t>
      </w:r>
    </w:p>
    <w:p w14:paraId="222063B5">
      <w:r>
        <w:t>deleted_at: Derived Attribute</w:t>
      </w:r>
    </w:p>
    <w:p w14:paraId="3B454AE6">
      <w:pPr>
        <w:pStyle w:val="3"/>
      </w:pPr>
      <w:r>
        <w:t>Table: PROFILES</w:t>
      </w:r>
    </w:p>
    <w:p w14:paraId="576BC2FA">
      <w:r>
        <w:t>profile_id: Single Attribute</w:t>
      </w:r>
    </w:p>
    <w:p w14:paraId="55ED85F3">
      <w:r>
        <w:t>user_id: Single Attribute</w:t>
      </w:r>
    </w:p>
    <w:p w14:paraId="31E2C40C">
      <w:r>
        <w:t>full_name: Composite Attribute</w:t>
      </w:r>
    </w:p>
    <w:p w14:paraId="6BC77325">
      <w:r>
        <w:t>bio: Single Attribute</w:t>
      </w:r>
    </w:p>
    <w:p w14:paraId="7299703A">
      <w:r>
        <w:t>profile_image: Single Attribute</w:t>
      </w:r>
    </w:p>
    <w:p w14:paraId="19FD734C">
      <w:r>
        <w:t>city: Single Attribute</w:t>
      </w:r>
    </w:p>
    <w:p w14:paraId="293A1F7A">
      <w:r>
        <w:t>country: Single Attribute</w:t>
      </w:r>
    </w:p>
    <w:p w14:paraId="4F0D88E4">
      <w:r>
        <w:t>skills: Multi-Valued Attribute</w:t>
      </w:r>
    </w:p>
    <w:p w14:paraId="24E67250">
      <w:r>
        <w:t>education: Multi-Valued Attribute</w:t>
      </w:r>
    </w:p>
    <w:p w14:paraId="6EC8D6C9">
      <w:r>
        <w:t>experience: Multi-Valued Attribute</w:t>
      </w:r>
    </w:p>
    <w:p w14:paraId="1506FDC5">
      <w:r>
        <w:t>created_at: Derived Attribute</w:t>
      </w:r>
    </w:p>
    <w:p w14:paraId="1E44C8EC">
      <w:pPr>
        <w:pStyle w:val="3"/>
      </w:pPr>
      <w:r>
        <w:t>Table: JOBS</w:t>
      </w:r>
    </w:p>
    <w:p w14:paraId="4BDE0A0C">
      <w:r>
        <w:t>job_id: Single Attribute</w:t>
      </w:r>
    </w:p>
    <w:p w14:paraId="5BA1E870">
      <w:r>
        <w:t>employer_id: Single Attribute</w:t>
      </w:r>
    </w:p>
    <w:p w14:paraId="33878C33">
      <w:r>
        <w:t>title: Single Attribute</w:t>
      </w:r>
    </w:p>
    <w:p w14:paraId="65D2C809">
      <w:r>
        <w:t>description: Single Attribute</w:t>
      </w:r>
    </w:p>
    <w:p w14:paraId="1BF747CD">
      <w:r>
        <w:t>job_type: Single Attribute</w:t>
      </w:r>
    </w:p>
    <w:p w14:paraId="79669A69">
      <w:r>
        <w:t>location: Single Attribute</w:t>
      </w:r>
    </w:p>
    <w:p w14:paraId="5B1FB1C9">
      <w:r>
        <w:t>salary_range: Composite Attribute</w:t>
      </w:r>
    </w:p>
    <w:p w14:paraId="1ABA1E5E">
      <w:r>
        <w:t>is_remote: Single Attribute</w:t>
      </w:r>
    </w:p>
    <w:p w14:paraId="6E4D1F26">
      <w:r>
        <w:t>status: Single Attribute</w:t>
      </w:r>
    </w:p>
    <w:p w14:paraId="1D11918A">
      <w:r>
        <w:t>created_at: Derived Attribute</w:t>
      </w:r>
    </w:p>
    <w:p w14:paraId="0AE986C3">
      <w:pPr>
        <w:pStyle w:val="3"/>
      </w:pPr>
      <w:r>
        <w:t>Table: APPLICATIONS</w:t>
      </w:r>
    </w:p>
    <w:p w14:paraId="3171829C">
      <w:r>
        <w:t>application_id: Single Attribute</w:t>
      </w:r>
    </w:p>
    <w:p w14:paraId="78A17762">
      <w:r>
        <w:t>job_id: Single Attribute</w:t>
      </w:r>
    </w:p>
    <w:p w14:paraId="2DDA7E0D">
      <w:r>
        <w:t>applicant_id: Single Attribute</w:t>
      </w:r>
    </w:p>
    <w:p w14:paraId="3A13D56E">
      <w:r>
        <w:t>cover_letter: Single Attribute</w:t>
      </w:r>
    </w:p>
    <w:p w14:paraId="29E24CAA">
      <w:r>
        <w:t>resume_link: Single Attribute</w:t>
      </w:r>
    </w:p>
    <w:p w14:paraId="50D48E58">
      <w:r>
        <w:t>status: Single Attribute</w:t>
      </w:r>
    </w:p>
    <w:p w14:paraId="31B156E2">
      <w:r>
        <w:t>applied_at: Derived Attribute</w:t>
      </w:r>
    </w:p>
    <w:p w14:paraId="77929D67">
      <w:pPr>
        <w:pStyle w:val="3"/>
      </w:pPr>
      <w:r>
        <w:t>Table: MENTORSHIP_PROGRAMS</w:t>
      </w:r>
    </w:p>
    <w:p w14:paraId="0CC76248">
      <w:r>
        <w:t>program_id: Single Attribute</w:t>
      </w:r>
    </w:p>
    <w:p w14:paraId="3B4599EF">
      <w:r>
        <w:t>mentor_id: Single Attribute</w:t>
      </w:r>
    </w:p>
    <w:p w14:paraId="4B18CC91">
      <w:r>
        <w:t>title: Single Attribute</w:t>
      </w:r>
    </w:p>
    <w:p w14:paraId="5A7146D4">
      <w:r>
        <w:t>description: Single Attribute</w:t>
      </w:r>
    </w:p>
    <w:p w14:paraId="48C8BA4D">
      <w:r>
        <w:t>duration_weeks: Single Attribute</w:t>
      </w:r>
    </w:p>
    <w:p w14:paraId="0675F896">
      <w:r>
        <w:t>is_active: Single Attribute</w:t>
      </w:r>
    </w:p>
    <w:p w14:paraId="7D160F2B">
      <w:r>
        <w:t>created_at: Derived Attribute</w:t>
      </w:r>
    </w:p>
    <w:p w14:paraId="40D8893C">
      <w:pPr>
        <w:pStyle w:val="3"/>
      </w:pPr>
      <w:r>
        <w:t>Table: MENTORSHIP_REQUESTS</w:t>
      </w:r>
    </w:p>
    <w:p w14:paraId="75C224C0">
      <w:r>
        <w:t>request_id: Single Attribute</w:t>
      </w:r>
    </w:p>
    <w:p w14:paraId="44504C96">
      <w:r>
        <w:t>program_id: Single Attribute</w:t>
      </w:r>
    </w:p>
    <w:p w14:paraId="4EC7BF53">
      <w:r>
        <w:t>student_id: Single Attribute</w:t>
      </w:r>
    </w:p>
    <w:p w14:paraId="48C5A6C7">
      <w:r>
        <w:t>status: Single Attribute</w:t>
      </w:r>
    </w:p>
    <w:p w14:paraId="609CCE59">
      <w:r>
        <w:t>requested_at: Derived Attribute</w:t>
      </w:r>
    </w:p>
    <w:p w14:paraId="13B2C00A">
      <w:pPr>
        <w:pStyle w:val="3"/>
      </w:pPr>
      <w:r>
        <w:t>Table: CONVERSATIONS</w:t>
      </w:r>
    </w:p>
    <w:p w14:paraId="73343401">
      <w:r>
        <w:t>conversation_id: Single Attribute</w:t>
      </w:r>
    </w:p>
    <w:p w14:paraId="705CEB74">
      <w:r>
        <w:t>created_at: Derived Attribute</w:t>
      </w:r>
    </w:p>
    <w:p w14:paraId="5D8C60B8">
      <w:pPr>
        <w:pStyle w:val="3"/>
      </w:pPr>
      <w:r>
        <w:t>Table: CONVERSATION_MEMBERS</w:t>
      </w:r>
    </w:p>
    <w:p w14:paraId="7682DF30">
      <w:r>
        <w:t>conversation_id: Single Attribute</w:t>
      </w:r>
    </w:p>
    <w:p w14:paraId="441E4ED1">
      <w:r>
        <w:t>user_id: Single Attribute</w:t>
      </w:r>
    </w:p>
    <w:p w14:paraId="576853F4">
      <w:r>
        <w:t>joined_at: Derived Attribute</w:t>
      </w:r>
    </w:p>
    <w:p w14:paraId="0677B78D">
      <w:pPr>
        <w:pStyle w:val="3"/>
      </w:pPr>
      <w:r>
        <w:t>Table: MESSAGES</w:t>
      </w:r>
    </w:p>
    <w:p w14:paraId="1E742D18">
      <w:r>
        <w:t>message_id: Single Attribute</w:t>
      </w:r>
    </w:p>
    <w:p w14:paraId="47501D22">
      <w:r>
        <w:t>conversation_id: Single Attribute</w:t>
      </w:r>
    </w:p>
    <w:p w14:paraId="47232E6C">
      <w:r>
        <w:t>sender_id: Single Attribute</w:t>
      </w:r>
    </w:p>
    <w:p w14:paraId="30411C73">
      <w:r>
        <w:t>content: Single Attribute</w:t>
      </w:r>
    </w:p>
    <w:p w14:paraId="15A29920">
      <w:r>
        <w:t>type: Single Attribute</w:t>
      </w:r>
    </w:p>
    <w:p w14:paraId="0F412A99">
      <w:r>
        <w:t>sent_at: Derived Attribute</w:t>
      </w:r>
    </w:p>
    <w:p w14:paraId="0976CBC7">
      <w:pPr>
        <w:pStyle w:val="3"/>
      </w:pPr>
      <w:r>
        <w:t>Table: COURSES</w:t>
      </w:r>
    </w:p>
    <w:p w14:paraId="2AB08864">
      <w:r>
        <w:t>course_id: Single Attribute</w:t>
      </w:r>
    </w:p>
    <w:p w14:paraId="6D50055F">
      <w:r>
        <w:t>title: Single Attribute</w:t>
      </w:r>
    </w:p>
    <w:p w14:paraId="6DAEFE2A">
      <w:r>
        <w:t>description: Single Attribute</w:t>
      </w:r>
    </w:p>
    <w:p w14:paraId="463970C6">
      <w:r>
        <w:t>instructor_id: Single Attribute</w:t>
      </w:r>
    </w:p>
    <w:p w14:paraId="0A775BA3">
      <w:r>
        <w:t>level: Single Attribute</w:t>
      </w:r>
    </w:p>
    <w:p w14:paraId="280513D9">
      <w:r>
        <w:t>created_at: Derived Attribute</w:t>
      </w:r>
    </w:p>
    <w:p w14:paraId="5526F175">
      <w:pPr>
        <w:pStyle w:val="3"/>
      </w:pPr>
      <w:r>
        <w:t>Table: COURSE_ENROLLMENTS</w:t>
      </w:r>
    </w:p>
    <w:p w14:paraId="6FAD3E4C">
      <w:r>
        <w:t>enrollment_id: Single Attribute</w:t>
      </w:r>
    </w:p>
    <w:p w14:paraId="0F3C2954">
      <w:r>
        <w:t>course_id: Single Attribute</w:t>
      </w:r>
    </w:p>
    <w:p w14:paraId="46A97E1C">
      <w:r>
        <w:t>student_id: Single Attribute</w:t>
      </w:r>
    </w:p>
    <w:p w14:paraId="114CD1C5">
      <w:r>
        <w:t>progress: Derived Attribute</w:t>
      </w:r>
    </w:p>
    <w:p w14:paraId="1941C577">
      <w:r>
        <w:t>enrolled_at: Derived Attribute</w:t>
      </w:r>
    </w:p>
    <w:p w14:paraId="5A11938C">
      <w:pPr>
        <w:pStyle w:val="3"/>
      </w:pPr>
      <w:r>
        <w:t>Table: AI_TOOLS</w:t>
      </w:r>
    </w:p>
    <w:p w14:paraId="7A3D67FC">
      <w:r>
        <w:t>tool_id: Single Attribute</w:t>
      </w:r>
    </w:p>
    <w:p w14:paraId="2B729BC1">
      <w:r>
        <w:t>name: Single Attribute</w:t>
      </w:r>
    </w:p>
    <w:p w14:paraId="384CA79A">
      <w:r>
        <w:t>description: Single Attribute</w:t>
      </w:r>
    </w:p>
    <w:p w14:paraId="2226E663">
      <w:r>
        <w:t>category: Single Attribute</w:t>
      </w:r>
    </w:p>
    <w:p w14:paraId="22868FA8">
      <w:r>
        <w:t>created_at: Derived Attribute</w:t>
      </w:r>
    </w:p>
    <w:p w14:paraId="7A4B295B">
      <w:pPr>
        <w:pStyle w:val="3"/>
      </w:pPr>
      <w:r>
        <w:t>Table: AI_USAGE_LOGS</w:t>
      </w:r>
    </w:p>
    <w:p w14:paraId="6DC007D9">
      <w:r>
        <w:t>log_id: Single Attribute</w:t>
      </w:r>
    </w:p>
    <w:p w14:paraId="11E15C6A">
      <w:r>
        <w:t>user_id: Single Attribute</w:t>
      </w:r>
    </w:p>
    <w:p w14:paraId="582A0FC2">
      <w:r>
        <w:t>tool_id: Single Attribute</w:t>
      </w:r>
    </w:p>
    <w:p w14:paraId="1704D845">
      <w:r>
        <w:t>input_text: Single Attribute</w:t>
      </w:r>
    </w:p>
    <w:p w14:paraId="0D973C06">
      <w:r>
        <w:t>output_text: Derived Attribute</w:t>
      </w:r>
    </w:p>
    <w:p w14:paraId="3B404474">
      <w:r>
        <w:t>created_at: Derived Attribute</w:t>
      </w:r>
    </w:p>
    <w:p w14:paraId="65223057">
      <w:pPr>
        <w:pStyle w:val="3"/>
      </w:pPr>
      <w:r>
        <w:t>Table: POSTS</w:t>
      </w:r>
    </w:p>
    <w:p w14:paraId="24A41283">
      <w:r>
        <w:t>post_id: Single Attribute</w:t>
      </w:r>
    </w:p>
    <w:p w14:paraId="5824DAF7">
      <w:r>
        <w:t>user_id: Single Attribute</w:t>
      </w:r>
    </w:p>
    <w:p w14:paraId="7F637185">
      <w:r>
        <w:t>content: Single Attribute</w:t>
      </w:r>
    </w:p>
    <w:p w14:paraId="37052F8A">
      <w:r>
        <w:t>media_url: Single Attribute</w:t>
      </w:r>
    </w:p>
    <w:p w14:paraId="57E1630C">
      <w:r>
        <w:t>created_at: Derived Attribute</w:t>
      </w:r>
    </w:p>
    <w:p w14:paraId="7C469752">
      <w:pPr>
        <w:pStyle w:val="3"/>
      </w:pPr>
      <w:r>
        <w:t>Table: COMMENTS</w:t>
      </w:r>
    </w:p>
    <w:p w14:paraId="1DBE0520">
      <w:r>
        <w:t>comment_id: Single Attribute</w:t>
      </w:r>
    </w:p>
    <w:p w14:paraId="23EC5FA1">
      <w:r>
        <w:t>post_id: Single Attribute</w:t>
      </w:r>
    </w:p>
    <w:p w14:paraId="5B9CB925">
      <w:r>
        <w:t>user_id: Single Attribute</w:t>
      </w:r>
    </w:p>
    <w:p w14:paraId="60FC6FE5">
      <w:r>
        <w:t>content: Single Attribute</w:t>
      </w:r>
    </w:p>
    <w:p w14:paraId="148FBD77">
      <w:r>
        <w:t>created_at: Derived Attribute</w:t>
      </w:r>
    </w:p>
    <w:p w14:paraId="7BB00BB2">
      <w:pPr>
        <w:pStyle w:val="3"/>
      </w:pPr>
      <w:r>
        <w:t>Table: LIKES</w:t>
      </w:r>
    </w:p>
    <w:p w14:paraId="60842178">
      <w:r>
        <w:t>like_id: Single Attribute</w:t>
      </w:r>
    </w:p>
    <w:p w14:paraId="15AFCCC3">
      <w:r>
        <w:t>post_id: Single Attribute</w:t>
      </w:r>
    </w:p>
    <w:p w14:paraId="6D639817">
      <w:r>
        <w:t>user_id: Single Attribute</w:t>
      </w:r>
    </w:p>
    <w:p w14:paraId="10FC7F41">
      <w:r>
        <w:t>created_at: Derived Attribute</w:t>
      </w:r>
    </w:p>
    <w:p w14:paraId="54B5446F">
      <w:pPr>
        <w:pStyle w:val="3"/>
      </w:pPr>
      <w:r>
        <w:t>Table: CONNECTIONS</w:t>
      </w:r>
    </w:p>
    <w:p w14:paraId="458034A6">
      <w:r>
        <w:t>connection_id: Single Attribute</w:t>
      </w:r>
    </w:p>
    <w:p w14:paraId="2C6275A5">
      <w:r>
        <w:t>requester_id: Single Attribute</w:t>
      </w:r>
    </w:p>
    <w:p w14:paraId="019F7EA7">
      <w:r>
        <w:t>receiver_id: Single Attribute</w:t>
      </w:r>
    </w:p>
    <w:p w14:paraId="7FEA0880">
      <w:r>
        <w:t>status: Single Attribute</w:t>
      </w:r>
    </w:p>
    <w:p w14:paraId="791F3EAB">
      <w:r>
        <w:t>created_at: Derived Attribute</w:t>
      </w:r>
    </w:p>
    <w:p w14:paraId="0D790ADF">
      <w:pPr>
        <w:pStyle w:val="3"/>
      </w:pPr>
      <w:r>
        <w:t>Table: NOTIFICATIONS</w:t>
      </w:r>
    </w:p>
    <w:p w14:paraId="0CDAB812">
      <w:r>
        <w:t>notification_id: Single Attribute</w:t>
      </w:r>
    </w:p>
    <w:p w14:paraId="2AB741A9">
      <w:r>
        <w:t>user_id: Single Attribute</w:t>
      </w:r>
    </w:p>
    <w:p w14:paraId="5113A22E">
      <w:r>
        <w:t>message: Single Attribute</w:t>
      </w:r>
    </w:p>
    <w:p w14:paraId="4C83A246">
      <w:r>
        <w:t>type: Single Attribute</w:t>
      </w:r>
    </w:p>
    <w:p w14:paraId="471FA7E6">
      <w:r>
        <w:t>is_read: Single Attribute</w:t>
      </w:r>
    </w:p>
    <w:p w14:paraId="5D311E69">
      <w:r>
        <w:t>created_at: Derived Attribute</w:t>
      </w:r>
    </w:p>
    <w:p w14:paraId="6E1B6F54">
      <w:pPr>
        <w:pStyle w:val="3"/>
      </w:pPr>
      <w:r>
        <w:t>Table: ACHIEVEMENTS</w:t>
      </w:r>
    </w:p>
    <w:p w14:paraId="7417BD62">
      <w:r>
        <w:t>achievement_id: Single Attribute</w:t>
      </w:r>
    </w:p>
    <w:p w14:paraId="7F00A816">
      <w:r>
        <w:t>user_id: Single Attribute</w:t>
      </w:r>
    </w:p>
    <w:p w14:paraId="4D4D353A">
      <w:r>
        <w:t>title: Single Attribute</w:t>
      </w:r>
    </w:p>
    <w:p w14:paraId="7C4AEFCF">
      <w:r>
        <w:t>description: Single Attribute</w:t>
      </w:r>
    </w:p>
    <w:p w14:paraId="527DA6B3">
      <w:r>
        <w:t>earned_at: Derived Attribute</w:t>
      </w:r>
    </w:p>
    <w:p w14:paraId="7F18C998">
      <w:pPr>
        <w:pStyle w:val="3"/>
      </w:pPr>
      <w:r>
        <w:t>Table: FILES</w:t>
      </w:r>
    </w:p>
    <w:p w14:paraId="4ADF9764">
      <w:r>
        <w:t>file_id: Single Attribute</w:t>
      </w:r>
    </w:p>
    <w:p w14:paraId="2FBF0A1A">
      <w:r>
        <w:t>user_id: Single Attribute</w:t>
      </w:r>
    </w:p>
    <w:p w14:paraId="5538EDC8">
      <w:r>
        <w:t>file_name: Single Attribute</w:t>
      </w:r>
    </w:p>
    <w:p w14:paraId="488ADC87">
      <w:r>
        <w:t>file_path: Single Attribute</w:t>
      </w:r>
    </w:p>
    <w:p w14:paraId="3A642C0C">
      <w:r>
        <w:t>file_type: Single Attribute</w:t>
      </w:r>
    </w:p>
    <w:p w14:paraId="1CA80FA0">
      <w:r>
        <w:t>uploaded_at: Derived Attribute</w:t>
      </w:r>
    </w:p>
    <w:p w14:paraId="0644AEA3"/>
    <w:p w14:paraId="66A8EBA5">
      <w:pPr>
        <w:pStyle w:val="2"/>
      </w:pPr>
      <w:r>
        <w:t>Normalized Schema (3NF)</w:t>
      </w:r>
    </w:p>
    <w:p w14:paraId="4BD4B4A9">
      <w:pPr>
        <w:pStyle w:val="3"/>
      </w:pPr>
      <w:r>
        <w:t>Table: USERS</w:t>
      </w:r>
    </w:p>
    <w:p w14:paraId="49827B3A">
      <w:r>
        <w:t>USERS (</w:t>
      </w:r>
      <w:r>
        <w:br w:type="textWrapping"/>
      </w:r>
      <w:r>
        <w:t xml:space="preserve">   user_id VARCHAR(36) PRIMARY KEY,</w:t>
      </w:r>
      <w:r>
        <w:br w:type="textWrapping"/>
      </w:r>
      <w:r>
        <w:t xml:space="preserve">   email VARCHAR(255) UNIQUE NOT NULL,</w:t>
      </w:r>
      <w:r>
        <w:br w:type="textWrapping"/>
      </w:r>
      <w:r>
        <w:t xml:space="preserve">   password_hash VARCHAR(255) NOT NULL,</w:t>
      </w:r>
      <w:r>
        <w:br w:type="textWrapping"/>
      </w:r>
      <w:r>
        <w:t xml:space="preserve">   user_type VARCHAR(20),</w:t>
      </w:r>
      <w:r>
        <w:br w:type="textWrapping"/>
      </w:r>
      <w:r>
        <w:t xml:space="preserve">   is_verified BOOLEAN DEFAULT FALSE,</w:t>
      </w:r>
      <w:r>
        <w:br w:type="textWrapping"/>
      </w:r>
      <w:r>
        <w:t xml:space="preserve">   is_active BOOLEAN DEFAULT TRUE,</w:t>
      </w:r>
      <w:r>
        <w:br w:type="textWrapping"/>
      </w:r>
      <w:r>
        <w:t xml:space="preserve">   last_login TIMESTAMP,</w:t>
      </w:r>
      <w:r>
        <w:br w:type="textWrapping"/>
      </w:r>
      <w:r>
        <w:t xml:space="preserve">   created_at TIMESTAMP DEFAULT CURRENT_TIMESTAMP,</w:t>
      </w:r>
      <w:r>
        <w:br w:type="textWrapping"/>
      </w:r>
      <w:r>
        <w:t xml:space="preserve">   updated_at TIMESTAMP,</w:t>
      </w:r>
      <w:r>
        <w:br w:type="textWrapping"/>
      </w:r>
      <w:r>
        <w:t xml:space="preserve">   deleted_at TIMESTAMP</w:t>
      </w:r>
      <w:r>
        <w:br w:type="textWrapping"/>
      </w:r>
      <w:r>
        <w:t>);</w:t>
      </w:r>
    </w:p>
    <w:p w14:paraId="4166B102">
      <w:pPr>
        <w:pStyle w:val="3"/>
      </w:pPr>
      <w:r>
        <w:t>Table: PROFILES</w:t>
      </w:r>
    </w:p>
    <w:p w14:paraId="17243C78">
      <w:r>
        <w:t>PROFILES (</w:t>
      </w:r>
      <w:r>
        <w:br w:type="textWrapping"/>
      </w:r>
      <w:r>
        <w:t xml:space="preserve">   profile_id VARCHAR(36) PRIMARY KEY,</w:t>
      </w:r>
      <w:r>
        <w:br w:type="textWrapping"/>
      </w:r>
      <w:r>
        <w:t xml:space="preserve">   user_id VARCHAR(36),</w:t>
      </w:r>
      <w:r>
        <w:br w:type="textWrapping"/>
      </w:r>
      <w:r>
        <w:t xml:space="preserve">   full_name VARCHAR(255),</w:t>
      </w:r>
      <w:r>
        <w:br w:type="textWrapping"/>
      </w:r>
      <w:r>
        <w:t xml:space="preserve">   bio TEXT,</w:t>
      </w:r>
      <w:r>
        <w:br w:type="textWrapping"/>
      </w:r>
      <w:r>
        <w:t xml:space="preserve">   profile_image VARCHAR(255),</w:t>
      </w:r>
      <w:r>
        <w:br w:type="textWrapping"/>
      </w:r>
      <w:r>
        <w:t xml:space="preserve">   city VARCHAR(100),</w:t>
      </w:r>
      <w:r>
        <w:br w:type="textWrapping"/>
      </w:r>
      <w:r>
        <w:t xml:space="preserve">   country VARCHAR(100),</w:t>
      </w:r>
      <w:r>
        <w:br w:type="textWrapping"/>
      </w:r>
      <w:r>
        <w:t xml:space="preserve">   skills TEXT,</w:t>
      </w:r>
      <w:r>
        <w:br w:type="textWrapping"/>
      </w:r>
      <w:r>
        <w:t xml:space="preserve">   education TEXT,</w:t>
      </w:r>
      <w:r>
        <w:br w:type="textWrapping"/>
      </w:r>
      <w:r>
        <w:t xml:space="preserve">   experience TEXT,</w:t>
      </w:r>
      <w:r>
        <w:br w:type="textWrapping"/>
      </w:r>
      <w:r>
        <w:t xml:space="preserve">   created_at TIMESTAMP DEFAULT CURRENT_TIMESTAMP,</w:t>
      </w:r>
      <w:r>
        <w:br w:type="textWrapping"/>
      </w:r>
      <w:r>
        <w:t xml:space="preserve">   FOREIGN KEY (user_id) REFERENCES USERS(user_id)</w:t>
      </w:r>
      <w:r>
        <w:br w:type="textWrapping"/>
      </w:r>
      <w:r>
        <w:t>);</w:t>
      </w:r>
    </w:p>
    <w:p w14:paraId="053680C3">
      <w:pPr>
        <w:pStyle w:val="3"/>
      </w:pPr>
      <w:r>
        <w:t>Table: JOBS</w:t>
      </w:r>
    </w:p>
    <w:p w14:paraId="784FB880">
      <w:r>
        <w:t>JOBS (</w:t>
      </w:r>
      <w:r>
        <w:br w:type="textWrapping"/>
      </w:r>
      <w:r>
        <w:t xml:space="preserve">   job_id VARCHAR(36) PRIMARY KEY,</w:t>
      </w:r>
      <w:r>
        <w:br w:type="textWrapping"/>
      </w:r>
      <w:r>
        <w:t xml:space="preserve">   employer_id VARCHAR(36),</w:t>
      </w:r>
      <w:r>
        <w:br w:type="textWrapping"/>
      </w:r>
      <w:r>
        <w:t xml:space="preserve">   title VARCHAR(255),</w:t>
      </w:r>
      <w:r>
        <w:br w:type="textWrapping"/>
      </w:r>
      <w:r>
        <w:t xml:space="preserve">   description TEXT,</w:t>
      </w:r>
      <w:r>
        <w:br w:type="textWrapping"/>
      </w:r>
      <w:r>
        <w:t xml:space="preserve">   job_type VARCHAR(50),</w:t>
      </w:r>
      <w:r>
        <w:br w:type="textWrapping"/>
      </w:r>
      <w:r>
        <w:t xml:space="preserve">   location VARCHAR(100),</w:t>
      </w:r>
      <w:r>
        <w:br w:type="textWrapping"/>
      </w:r>
      <w:r>
        <w:t xml:space="preserve">   salary_range VARCHAR(100),</w:t>
      </w:r>
      <w:r>
        <w:br w:type="textWrapping"/>
      </w:r>
      <w:r>
        <w:t xml:space="preserve">   is_remote BOOLEAN DEFAULT FALSE,</w:t>
      </w:r>
      <w:r>
        <w:br w:type="textWrapping"/>
      </w:r>
      <w:r>
        <w:t xml:space="preserve">   status VARCHAR(50),</w:t>
      </w:r>
      <w:r>
        <w:br w:type="textWrapping"/>
      </w:r>
      <w:r>
        <w:t xml:space="preserve">   created_at TIMESTAMP DEFAULT CURRENT_TIMESTAMP,</w:t>
      </w:r>
      <w:r>
        <w:br w:type="textWrapping"/>
      </w:r>
      <w:r>
        <w:t xml:space="preserve">   FOREIGN KEY (employer_id) REFERENCES USERS(user_id)</w:t>
      </w:r>
      <w:r>
        <w:br w:type="textWrapping"/>
      </w:r>
      <w:r>
        <w:t>);</w:t>
      </w:r>
    </w:p>
    <w:p w14:paraId="42E47EFF">
      <w:pPr>
        <w:pStyle w:val="3"/>
      </w:pPr>
      <w:r>
        <w:t>Table: APPLICATIONS</w:t>
      </w:r>
    </w:p>
    <w:p w14:paraId="31F951A5">
      <w:r>
        <w:t>APPLICATIONS (</w:t>
      </w:r>
      <w:r>
        <w:br w:type="textWrapping"/>
      </w:r>
      <w:r>
        <w:t xml:space="preserve">   application_id VARCHAR(36) PRIMARY KEY,</w:t>
      </w:r>
      <w:r>
        <w:br w:type="textWrapping"/>
      </w:r>
      <w:r>
        <w:t xml:space="preserve">   job_id VARCHAR(36),</w:t>
      </w:r>
      <w:r>
        <w:br w:type="textWrapping"/>
      </w:r>
      <w:r>
        <w:t xml:space="preserve">   applicant_id VARCHAR(36),</w:t>
      </w:r>
      <w:r>
        <w:br w:type="textWrapping"/>
      </w:r>
      <w:r>
        <w:t xml:space="preserve">   cover_letter TEXT,</w:t>
      </w:r>
      <w:r>
        <w:br w:type="textWrapping"/>
      </w:r>
      <w:r>
        <w:t xml:space="preserve">   resume_link VARCHAR(255),</w:t>
      </w:r>
      <w:r>
        <w:br w:type="textWrapping"/>
      </w:r>
      <w:r>
        <w:t xml:space="preserve">   status VARCHAR(50),</w:t>
      </w:r>
      <w:r>
        <w:br w:type="textWrapping"/>
      </w:r>
      <w:r>
        <w:t xml:space="preserve">   applied_at TIMESTAMP DEFAULT CURRENT_TIMESTAMP,</w:t>
      </w:r>
      <w:r>
        <w:br w:type="textWrapping"/>
      </w:r>
      <w:r>
        <w:t xml:space="preserve">   FOREIGN KEY (job_id) REFERENCES JOBS(job_id),</w:t>
      </w:r>
      <w:r>
        <w:br w:type="textWrapping"/>
      </w:r>
      <w:r>
        <w:t xml:space="preserve">   FOREIGN KEY (applicant_id) REFERENCES USERS(user_id)</w:t>
      </w:r>
      <w:r>
        <w:br w:type="textWrapping"/>
      </w:r>
      <w:r>
        <w:t>);</w:t>
      </w:r>
    </w:p>
    <w:p w14:paraId="14C2F733">
      <w:pPr>
        <w:pStyle w:val="3"/>
      </w:pPr>
      <w:r>
        <w:t>Table: MENTORSHIP_PROGRAMS</w:t>
      </w:r>
    </w:p>
    <w:p w14:paraId="15D2AFA9">
      <w:r>
        <w:t>MENTORSHIP_PROGRAMS (</w:t>
      </w:r>
      <w:r>
        <w:br w:type="textWrapping"/>
      </w:r>
      <w:r>
        <w:t xml:space="preserve">   program_id VARCHAR(36) PRIMARY KEY,</w:t>
      </w:r>
      <w:r>
        <w:br w:type="textWrapping"/>
      </w:r>
      <w:r>
        <w:t xml:space="preserve">   mentor_id VARCHAR(36),</w:t>
      </w:r>
      <w:r>
        <w:br w:type="textWrapping"/>
      </w:r>
      <w:r>
        <w:t xml:space="preserve">   title VARCHAR(255),</w:t>
      </w:r>
      <w:r>
        <w:br w:type="textWrapping"/>
      </w:r>
      <w:r>
        <w:t xml:space="preserve">   description TEXT,</w:t>
      </w:r>
      <w:r>
        <w:br w:type="textWrapping"/>
      </w:r>
      <w:r>
        <w:t xml:space="preserve">   duration_weeks INT,</w:t>
      </w:r>
      <w:r>
        <w:br w:type="textWrapping"/>
      </w:r>
      <w:r>
        <w:t xml:space="preserve">   is_active BOOLEAN DEFAULT TRUE,</w:t>
      </w:r>
      <w:r>
        <w:br w:type="textWrapping"/>
      </w:r>
      <w:r>
        <w:t xml:space="preserve">   created_at TIMESTAMP DEFAULT CURRENT_TIMESTAMP,</w:t>
      </w:r>
      <w:r>
        <w:br w:type="textWrapping"/>
      </w:r>
      <w:r>
        <w:t xml:space="preserve">   FOREIGN KEY (mentor_id) REFERENCES USERS(user_id)</w:t>
      </w:r>
      <w:r>
        <w:br w:type="textWrapping"/>
      </w:r>
      <w:r>
        <w:t>);</w:t>
      </w:r>
    </w:p>
    <w:p w14:paraId="3E16A649">
      <w:pPr>
        <w:pStyle w:val="3"/>
      </w:pPr>
      <w:r>
        <w:t>Table: MENTORSHIP_REQUESTS</w:t>
      </w:r>
    </w:p>
    <w:p w14:paraId="02582C67">
      <w:r>
        <w:t>MENTORSHIP_REQUESTS (</w:t>
      </w:r>
      <w:r>
        <w:br w:type="textWrapping"/>
      </w:r>
      <w:r>
        <w:t xml:space="preserve">   request_id VARCHAR(36) PRIMARY KEY,</w:t>
      </w:r>
      <w:r>
        <w:br w:type="textWrapping"/>
      </w:r>
      <w:r>
        <w:t xml:space="preserve">   program_id VARCHAR(36),</w:t>
      </w:r>
      <w:r>
        <w:br w:type="textWrapping"/>
      </w:r>
      <w:r>
        <w:t xml:space="preserve">   student_id VARCHAR(36),</w:t>
      </w:r>
      <w:r>
        <w:br w:type="textWrapping"/>
      </w:r>
      <w:r>
        <w:t xml:space="preserve">   status VARCHAR(50),</w:t>
      </w:r>
      <w:r>
        <w:br w:type="textWrapping"/>
      </w:r>
      <w:r>
        <w:t xml:space="preserve">   requested_at TIMESTAMP DEFAULT CURRENT_TIMESTAMP,</w:t>
      </w:r>
      <w:r>
        <w:br w:type="textWrapping"/>
      </w:r>
      <w:r>
        <w:t xml:space="preserve">   FOREIGN KEY (program_id) REFERENCES MENTORSHIP_PROGRAMS(program_id),</w:t>
      </w:r>
      <w:r>
        <w:br w:type="textWrapping"/>
      </w:r>
      <w:r>
        <w:t xml:space="preserve">   FOREIGN KEY (student_id) REFERENCES USERS(user_id)</w:t>
      </w:r>
      <w:r>
        <w:br w:type="textWrapping"/>
      </w:r>
      <w:r>
        <w:t>);</w:t>
      </w:r>
    </w:p>
    <w:p w14:paraId="6C42D0B7">
      <w:pPr>
        <w:pStyle w:val="3"/>
      </w:pPr>
      <w:r>
        <w:t>Table: CONVERSATIONS</w:t>
      </w:r>
    </w:p>
    <w:p w14:paraId="3D57C457">
      <w:r>
        <w:t>CONVERSATIONS (</w:t>
      </w:r>
      <w:r>
        <w:br w:type="textWrapping"/>
      </w:r>
      <w:r>
        <w:t xml:space="preserve">   conversation_id VARCHAR(36) PRIMARY KEY,</w:t>
      </w:r>
      <w:r>
        <w:br w:type="textWrapping"/>
      </w:r>
      <w:r>
        <w:t xml:space="preserve">   created_at TIMESTAMP DEFAULT CURRENT_TIMESTAMP</w:t>
      </w:r>
      <w:r>
        <w:br w:type="textWrapping"/>
      </w:r>
      <w:r>
        <w:t>);</w:t>
      </w:r>
    </w:p>
    <w:p w14:paraId="35C946F4">
      <w:pPr>
        <w:pStyle w:val="3"/>
      </w:pPr>
      <w:r>
        <w:t>Table: CONVERSATION_MEMBERS</w:t>
      </w:r>
    </w:p>
    <w:p w14:paraId="189ACA54">
      <w:r>
        <w:t>CONVERSATION_MEMBERS (</w:t>
      </w:r>
      <w:r>
        <w:br w:type="textWrapping"/>
      </w:r>
      <w:r>
        <w:t xml:space="preserve">   conversation_id VARCHAR(36),</w:t>
      </w:r>
      <w:r>
        <w:br w:type="textWrapping"/>
      </w:r>
      <w:r>
        <w:t xml:space="preserve">   user_id VARCHAR(36),</w:t>
      </w:r>
      <w:r>
        <w:br w:type="textWrapping"/>
      </w:r>
      <w:r>
        <w:t xml:space="preserve">   joined_at TIMESTAMP DEFAULT CURRENT_TIMESTAMP,</w:t>
      </w:r>
      <w:r>
        <w:br w:type="textWrapping"/>
      </w:r>
      <w:r>
        <w:t xml:space="preserve">   FOREIGN KEY (conversation_id) REFERENCES CONVERSATIONS(conversation_id),</w:t>
      </w:r>
      <w:r>
        <w:br w:type="textWrapping"/>
      </w:r>
      <w:r>
        <w:t xml:space="preserve">   FOREIGN KEY (user_id) REFERENCES USERS(user_id)</w:t>
      </w:r>
      <w:r>
        <w:br w:type="textWrapping"/>
      </w:r>
      <w:r>
        <w:t>);</w:t>
      </w:r>
    </w:p>
    <w:p w14:paraId="516EC61E">
      <w:pPr>
        <w:pStyle w:val="3"/>
      </w:pPr>
      <w:r>
        <w:t>Table: MESSAGES</w:t>
      </w:r>
    </w:p>
    <w:p w14:paraId="12DA7DDD">
      <w:r>
        <w:t>MESSAGES (</w:t>
      </w:r>
      <w:r>
        <w:br w:type="textWrapping"/>
      </w:r>
      <w:r>
        <w:t xml:space="preserve">   message_id VARCHAR(36) PRIMARY KEY,</w:t>
      </w:r>
      <w:r>
        <w:br w:type="textWrapping"/>
      </w:r>
      <w:r>
        <w:t xml:space="preserve">   conversation_id VARCHAR(36),</w:t>
      </w:r>
      <w:r>
        <w:br w:type="textWrapping"/>
      </w:r>
      <w:r>
        <w:t xml:space="preserve">   sender_id VARCHAR(36),</w:t>
      </w:r>
      <w:r>
        <w:br w:type="textWrapping"/>
      </w:r>
      <w:r>
        <w:t xml:space="preserve">   content TEXT,</w:t>
      </w:r>
      <w:r>
        <w:br w:type="textWrapping"/>
      </w:r>
      <w:r>
        <w:t xml:space="preserve">   type VARCHAR(50),</w:t>
      </w:r>
      <w:r>
        <w:br w:type="textWrapping"/>
      </w:r>
      <w:r>
        <w:t xml:space="preserve">   sent_at TIMESTAMP DEFAULT CURRENT_TIMESTAMP,</w:t>
      </w:r>
      <w:r>
        <w:br w:type="textWrapping"/>
      </w:r>
      <w:r>
        <w:t xml:space="preserve">   FOREIGN KEY (conversation_id) REFERENCES CONVERSATIONS(conversation_id),</w:t>
      </w:r>
      <w:r>
        <w:br w:type="textWrapping"/>
      </w:r>
      <w:r>
        <w:t xml:space="preserve">   FOREIGN KEY (sender_id) REFERENCES USERS(user_id)</w:t>
      </w:r>
      <w:r>
        <w:br w:type="textWrapping"/>
      </w:r>
      <w:r>
        <w:t>);</w:t>
      </w:r>
    </w:p>
    <w:p w14:paraId="287A16A3">
      <w:pPr>
        <w:pStyle w:val="3"/>
      </w:pPr>
      <w:r>
        <w:t>Table: COURSES</w:t>
      </w:r>
    </w:p>
    <w:p w14:paraId="2BE9D12F">
      <w:r>
        <w:t>COURSES (</w:t>
      </w:r>
      <w:r>
        <w:br w:type="textWrapping"/>
      </w:r>
      <w:r>
        <w:t xml:space="preserve">   course_id VARCHAR(36) PRIMARY KEY,</w:t>
      </w:r>
      <w:r>
        <w:br w:type="textWrapping"/>
      </w:r>
      <w:r>
        <w:t xml:space="preserve">   title VARCHAR(255),</w:t>
      </w:r>
      <w:r>
        <w:br w:type="textWrapping"/>
      </w:r>
      <w:r>
        <w:t xml:space="preserve">   description TEXT,</w:t>
      </w:r>
      <w:r>
        <w:br w:type="textWrapping"/>
      </w:r>
      <w:r>
        <w:t xml:space="preserve">   instructor_id VARCHAR(36),</w:t>
      </w:r>
      <w:r>
        <w:br w:type="textWrapping"/>
      </w:r>
      <w:r>
        <w:t xml:space="preserve">   level VARCHAR(50),</w:t>
      </w:r>
      <w:r>
        <w:br w:type="textWrapping"/>
      </w:r>
      <w:r>
        <w:t xml:space="preserve">   created_at TIMESTAMP DEFAULT CURRENT_TIMESTAMP,</w:t>
      </w:r>
      <w:r>
        <w:br w:type="textWrapping"/>
      </w:r>
      <w:r>
        <w:t xml:space="preserve">   FOREIGN KEY (instructor_id) REFERENCES USERS(user_id)</w:t>
      </w:r>
      <w:r>
        <w:br w:type="textWrapping"/>
      </w:r>
      <w:r>
        <w:t>);</w:t>
      </w:r>
    </w:p>
    <w:p w14:paraId="3542062D">
      <w:pPr>
        <w:pStyle w:val="3"/>
      </w:pPr>
      <w:r>
        <w:t>Table: COURSE_ENROLLMENTS</w:t>
      </w:r>
    </w:p>
    <w:p w14:paraId="3E051D47">
      <w:r>
        <w:t>COURSE_ENROLLMENTS (</w:t>
      </w:r>
      <w:r>
        <w:br w:type="textWrapping"/>
      </w:r>
      <w:r>
        <w:t xml:space="preserve">   enrollment_id VARCHAR(36) PRIMARY KEY,</w:t>
      </w:r>
      <w:r>
        <w:br w:type="textWrapping"/>
      </w:r>
      <w:r>
        <w:t xml:space="preserve">   course_id VARCHAR(36),</w:t>
      </w:r>
      <w:r>
        <w:br w:type="textWrapping"/>
      </w:r>
      <w:r>
        <w:t xml:space="preserve">   student_id VARCHAR(36),</w:t>
      </w:r>
      <w:r>
        <w:br w:type="textWrapping"/>
      </w:r>
      <w:r>
        <w:t xml:space="preserve">   progress INT DEFAULT 0,</w:t>
      </w:r>
      <w:r>
        <w:br w:type="textWrapping"/>
      </w:r>
      <w:r>
        <w:t xml:space="preserve">   enrolled_at TIMESTAMP DEFAULT CURRENT_TIMESTAMP,</w:t>
      </w:r>
      <w:r>
        <w:br w:type="textWrapping"/>
      </w:r>
      <w:r>
        <w:t xml:space="preserve">   FOREIGN KEY (course_id) REFERENCES COURSES(course_id),</w:t>
      </w:r>
      <w:r>
        <w:br w:type="textWrapping"/>
      </w:r>
      <w:r>
        <w:t xml:space="preserve">   FOREIGN KEY (student_id) REFERENCES USERS(user_id)</w:t>
      </w:r>
      <w:r>
        <w:br w:type="textWrapping"/>
      </w:r>
      <w:r>
        <w:t>);</w:t>
      </w:r>
    </w:p>
    <w:p w14:paraId="15C91E51">
      <w:pPr>
        <w:pStyle w:val="3"/>
      </w:pPr>
      <w:r>
        <w:t>Table: AI_TOOLS</w:t>
      </w:r>
    </w:p>
    <w:p w14:paraId="670E6968">
      <w:r>
        <w:t>AI_TOOLS (</w:t>
      </w:r>
      <w:r>
        <w:br w:type="textWrapping"/>
      </w:r>
      <w:r>
        <w:t xml:space="preserve">   tool_id VARCHAR(36) PRIMARY KEY,</w:t>
      </w:r>
      <w:r>
        <w:br w:type="textWrapping"/>
      </w:r>
      <w:r>
        <w:t xml:space="preserve">   name VARCHAR(255),</w:t>
      </w:r>
      <w:r>
        <w:br w:type="textWrapping"/>
      </w:r>
      <w:r>
        <w:t xml:space="preserve">   description TEXT,</w:t>
      </w:r>
      <w:r>
        <w:br w:type="textWrapping"/>
      </w:r>
      <w:r>
        <w:t xml:space="preserve">   category VARCHAR(100),</w:t>
      </w:r>
      <w:r>
        <w:br w:type="textWrapping"/>
      </w:r>
      <w:r>
        <w:t xml:space="preserve">   created_at TIMESTAMP DEFAULT CURRENT_TIMESTAMP</w:t>
      </w:r>
      <w:r>
        <w:br w:type="textWrapping"/>
      </w:r>
      <w:r>
        <w:t>);</w:t>
      </w:r>
    </w:p>
    <w:p w14:paraId="6951DAA2">
      <w:pPr>
        <w:pStyle w:val="3"/>
      </w:pPr>
      <w:r>
        <w:t>Table: AI_USAGE_LOGS</w:t>
      </w:r>
    </w:p>
    <w:p w14:paraId="1E81C7C1">
      <w:r>
        <w:t>AI_USAGE_LOGS (</w:t>
      </w:r>
      <w:r>
        <w:br w:type="textWrapping"/>
      </w:r>
      <w:r>
        <w:t xml:space="preserve">   log_id VARCHAR(36) PRIMARY KEY,</w:t>
      </w:r>
      <w:r>
        <w:br w:type="textWrapping"/>
      </w:r>
      <w:r>
        <w:t xml:space="preserve">   user_id VARCHAR(36),</w:t>
      </w:r>
      <w:r>
        <w:br w:type="textWrapping"/>
      </w:r>
      <w:r>
        <w:t xml:space="preserve">   tool_id VARCHAR(36),</w:t>
      </w:r>
      <w:r>
        <w:br w:type="textWrapping"/>
      </w:r>
      <w:r>
        <w:t xml:space="preserve">   input_text TEXT,</w:t>
      </w:r>
      <w:r>
        <w:br w:type="textWrapping"/>
      </w:r>
      <w:r>
        <w:t xml:space="preserve">   output_text TEXT,</w:t>
      </w:r>
      <w:r>
        <w:br w:type="textWrapping"/>
      </w:r>
      <w:r>
        <w:t xml:space="preserve">   created_at TIMESTAMP DEFAULT CURRENT_TIMESTAMP,</w:t>
      </w:r>
      <w:r>
        <w:br w:type="textWrapping"/>
      </w:r>
      <w:r>
        <w:t xml:space="preserve">   FOREIGN KEY (user_id) REFERENCES USERS(user_id),</w:t>
      </w:r>
      <w:r>
        <w:br w:type="textWrapping"/>
      </w:r>
      <w:r>
        <w:t xml:space="preserve">   FOREIGN KEY (tool_id) REFERENCES AI_TOOLS(tool_id)</w:t>
      </w:r>
      <w:r>
        <w:br w:type="textWrapping"/>
      </w:r>
      <w:r>
        <w:t>);</w:t>
      </w:r>
    </w:p>
    <w:p w14:paraId="5138BDC3">
      <w:pPr>
        <w:pStyle w:val="3"/>
      </w:pPr>
      <w:r>
        <w:t>Table: POSTS</w:t>
      </w:r>
    </w:p>
    <w:p w14:paraId="4E2B3FB3">
      <w:r>
        <w:t>POSTS (</w:t>
      </w:r>
      <w:r>
        <w:br w:type="textWrapping"/>
      </w:r>
      <w:r>
        <w:t xml:space="preserve">   post_id VARCHAR(36) PRIMARY KEY,</w:t>
      </w:r>
      <w:r>
        <w:br w:type="textWrapping"/>
      </w:r>
      <w:r>
        <w:t xml:space="preserve">   user_id VARCHAR(36),</w:t>
      </w:r>
      <w:r>
        <w:br w:type="textWrapping"/>
      </w:r>
      <w:r>
        <w:t xml:space="preserve">   content TEXT,</w:t>
      </w:r>
      <w:r>
        <w:br w:type="textWrapping"/>
      </w:r>
      <w:r>
        <w:t xml:space="preserve">   media_url VARCHAR(255),</w:t>
      </w:r>
      <w:r>
        <w:br w:type="textWrapping"/>
      </w:r>
      <w:r>
        <w:t xml:space="preserve">   created_at TIMESTAMP DEFAULT CURRENT_TIMESTAMP,</w:t>
      </w:r>
      <w:r>
        <w:br w:type="textWrapping"/>
      </w:r>
      <w:r>
        <w:t xml:space="preserve">   FOREIGN KEY (user_id) REFERENCES USERS(user_id)</w:t>
      </w:r>
      <w:r>
        <w:br w:type="textWrapping"/>
      </w:r>
      <w:r>
        <w:t>);</w:t>
      </w:r>
    </w:p>
    <w:p w14:paraId="1BE127AC">
      <w:pPr>
        <w:pStyle w:val="3"/>
      </w:pPr>
      <w:r>
        <w:t>Table: COMMENTS</w:t>
      </w:r>
    </w:p>
    <w:p w14:paraId="34AEF0E9">
      <w:r>
        <w:t>COMMENTS (</w:t>
      </w:r>
      <w:r>
        <w:br w:type="textWrapping"/>
      </w:r>
      <w:r>
        <w:t xml:space="preserve">   comment_id VARCHAR(36) PRIMARY KEY,</w:t>
      </w:r>
      <w:r>
        <w:br w:type="textWrapping"/>
      </w:r>
      <w:r>
        <w:t xml:space="preserve">   post_id VARCHAR(36),</w:t>
      </w:r>
      <w:r>
        <w:br w:type="textWrapping"/>
      </w:r>
      <w:r>
        <w:t xml:space="preserve">   user_id VARCHAR(36),</w:t>
      </w:r>
      <w:r>
        <w:br w:type="textWrapping"/>
      </w:r>
      <w:r>
        <w:t xml:space="preserve">   content TEXT,</w:t>
      </w:r>
      <w:r>
        <w:br w:type="textWrapping"/>
      </w:r>
      <w:r>
        <w:t xml:space="preserve">   created_at TIMESTAMP DEFAULT CURRENT_TIMESTAMP,</w:t>
      </w:r>
      <w:r>
        <w:br w:type="textWrapping"/>
      </w:r>
      <w:r>
        <w:t xml:space="preserve">   FOREIGN KEY (post_id) REFERENCES POSTS(post_id),</w:t>
      </w:r>
      <w:r>
        <w:br w:type="textWrapping"/>
      </w:r>
      <w:r>
        <w:t xml:space="preserve">   FOREIGN KEY (user_id) REFERENCES USERS(user_id)</w:t>
      </w:r>
      <w:r>
        <w:br w:type="textWrapping"/>
      </w:r>
      <w:r>
        <w:t>);</w:t>
      </w:r>
    </w:p>
    <w:p w14:paraId="7F7EF68F">
      <w:pPr>
        <w:pStyle w:val="3"/>
      </w:pPr>
      <w:r>
        <w:t>Table: LIKES</w:t>
      </w:r>
    </w:p>
    <w:p w14:paraId="24B8D2FC">
      <w:r>
        <w:t>LIKES (</w:t>
      </w:r>
      <w:r>
        <w:br w:type="textWrapping"/>
      </w:r>
      <w:r>
        <w:t xml:space="preserve">   like_id VARCHAR(36) PRIMARY KEY,</w:t>
      </w:r>
      <w:r>
        <w:br w:type="textWrapping"/>
      </w:r>
      <w:r>
        <w:t xml:space="preserve">   post_id VARCHAR(36),</w:t>
      </w:r>
      <w:r>
        <w:br w:type="textWrapping"/>
      </w:r>
      <w:r>
        <w:t xml:space="preserve">   user_id VARCHAR(36),</w:t>
      </w:r>
      <w:r>
        <w:br w:type="textWrapping"/>
      </w:r>
      <w:r>
        <w:t xml:space="preserve">   created_at TIMESTAMP DEFAULT CURRENT_TIMESTAMP,</w:t>
      </w:r>
      <w:r>
        <w:br w:type="textWrapping"/>
      </w:r>
      <w:r>
        <w:t xml:space="preserve">   FOREIGN KEY (post_id) REFERENCES POSTS(post_id),</w:t>
      </w:r>
      <w:r>
        <w:br w:type="textWrapping"/>
      </w:r>
      <w:r>
        <w:t xml:space="preserve">   FOREIGN KEY (user_id) REFERENCES USERS(user_id)</w:t>
      </w:r>
      <w:r>
        <w:br w:type="textWrapping"/>
      </w:r>
      <w:r>
        <w:t>);</w:t>
      </w:r>
    </w:p>
    <w:p w14:paraId="55745B1E">
      <w:pPr>
        <w:pStyle w:val="3"/>
      </w:pPr>
      <w:r>
        <w:t>Table: CONNECTIONS</w:t>
      </w:r>
    </w:p>
    <w:p w14:paraId="68B629F6">
      <w:r>
        <w:t>CONNECTIONS (</w:t>
      </w:r>
      <w:r>
        <w:br w:type="textWrapping"/>
      </w:r>
      <w:r>
        <w:t xml:space="preserve">   connection_id VARCHAR(36) PRIMARY KEY,</w:t>
      </w:r>
      <w:r>
        <w:br w:type="textWrapping"/>
      </w:r>
      <w:r>
        <w:t xml:space="preserve">   requester_id VARCHAR(36),</w:t>
      </w:r>
      <w:r>
        <w:br w:type="textWrapping"/>
      </w:r>
      <w:r>
        <w:t xml:space="preserve">   receiver_id VARCHAR(36),</w:t>
      </w:r>
      <w:r>
        <w:br w:type="textWrapping"/>
      </w:r>
      <w:r>
        <w:t xml:space="preserve">   status VARCHAR(50),</w:t>
      </w:r>
      <w:r>
        <w:br w:type="textWrapping"/>
      </w:r>
      <w:r>
        <w:t xml:space="preserve">   created_at TIMESTAMP DEFAULT CURRENT_TIMESTAMP,</w:t>
      </w:r>
      <w:r>
        <w:br w:type="textWrapping"/>
      </w:r>
      <w:r>
        <w:t xml:space="preserve">   FOREIGN KEY (requester_id) REFERENCES USERS(user_id),</w:t>
      </w:r>
      <w:r>
        <w:br w:type="textWrapping"/>
      </w:r>
      <w:r>
        <w:t xml:space="preserve">   FOREIGN KEY (receiver_id) REFERENCES USERS(user_id)</w:t>
      </w:r>
      <w:r>
        <w:br w:type="textWrapping"/>
      </w:r>
      <w:r>
        <w:t>);</w:t>
      </w:r>
    </w:p>
    <w:p w14:paraId="6E9A01FD">
      <w:pPr>
        <w:pStyle w:val="3"/>
      </w:pPr>
      <w:r>
        <w:t>Table: NOTIFICATIONS</w:t>
      </w:r>
    </w:p>
    <w:p w14:paraId="0F00F37B">
      <w:r>
        <w:t>NOTIFICATIONS (</w:t>
      </w:r>
      <w:r>
        <w:br w:type="textWrapping"/>
      </w:r>
      <w:r>
        <w:t xml:space="preserve">   notification_id VARCHAR(36) PRIMARY KEY,</w:t>
      </w:r>
      <w:r>
        <w:br w:type="textWrapping"/>
      </w:r>
      <w:r>
        <w:t xml:space="preserve">   user_id VARCHAR(36),</w:t>
      </w:r>
      <w:r>
        <w:br w:type="textWrapping"/>
      </w:r>
      <w:r>
        <w:t xml:space="preserve">   message TEXT,</w:t>
      </w:r>
      <w:r>
        <w:br w:type="textWrapping"/>
      </w:r>
      <w:r>
        <w:t xml:space="preserve">   type VARCHAR(50),</w:t>
      </w:r>
      <w:r>
        <w:br w:type="textWrapping"/>
      </w:r>
      <w:r>
        <w:t xml:space="preserve">   is_read BOOLEAN DEFAULT FALSE,</w:t>
      </w:r>
      <w:r>
        <w:br w:type="textWrapping"/>
      </w:r>
      <w:r>
        <w:t xml:space="preserve">   created_at TIMESTAMP DEFAULT CURRENT_TIMESTAMP,</w:t>
      </w:r>
      <w:r>
        <w:br w:type="textWrapping"/>
      </w:r>
      <w:r>
        <w:t xml:space="preserve">   FOREIGN KEY (user_id) REFERENCES USERS(user_id)</w:t>
      </w:r>
      <w:r>
        <w:br w:type="textWrapping"/>
      </w:r>
      <w:r>
        <w:t>);</w:t>
      </w:r>
    </w:p>
    <w:p w14:paraId="2B69C07D">
      <w:pPr>
        <w:pStyle w:val="3"/>
      </w:pPr>
      <w:r>
        <w:t>Table: ACHIEVEMENTS</w:t>
      </w:r>
    </w:p>
    <w:p w14:paraId="7432F736">
      <w:r>
        <w:t>ACHIEVEMENTS (</w:t>
      </w:r>
      <w:r>
        <w:br w:type="textWrapping"/>
      </w:r>
      <w:r>
        <w:t xml:space="preserve">   achievement_id VARCHAR(36) PRIMARY KEY,</w:t>
      </w:r>
      <w:r>
        <w:br w:type="textWrapping"/>
      </w:r>
      <w:r>
        <w:t xml:space="preserve">   user_id VARCHAR(36),</w:t>
      </w:r>
      <w:r>
        <w:br w:type="textWrapping"/>
      </w:r>
      <w:r>
        <w:t xml:space="preserve">   title VARCHAR(255),</w:t>
      </w:r>
      <w:r>
        <w:br w:type="textWrapping"/>
      </w:r>
      <w:r>
        <w:t xml:space="preserve">   description TEXT,</w:t>
      </w:r>
      <w:r>
        <w:br w:type="textWrapping"/>
      </w:r>
      <w:r>
        <w:t xml:space="preserve">   earned_at TIMESTAMP DEFAULT CURRENT_TIMESTAMP,</w:t>
      </w:r>
      <w:r>
        <w:br w:type="textWrapping"/>
      </w:r>
      <w:r>
        <w:t xml:space="preserve">   FOREIGN KEY (user_id) REFERENCES USERS(user_id)</w:t>
      </w:r>
      <w:r>
        <w:br w:type="textWrapping"/>
      </w:r>
      <w:r>
        <w:t>);</w:t>
      </w:r>
    </w:p>
    <w:p w14:paraId="20F092A2">
      <w:pPr>
        <w:pStyle w:val="3"/>
      </w:pPr>
      <w:r>
        <w:t>Table: FILES</w:t>
      </w:r>
    </w:p>
    <w:p w14:paraId="356D5CEF">
      <w:r>
        <w:t>FILES (</w:t>
      </w:r>
      <w:r>
        <w:br w:type="textWrapping"/>
      </w:r>
      <w:r>
        <w:t xml:space="preserve">   file_id VARCHAR(36) PRIMARY KEY,</w:t>
      </w:r>
      <w:r>
        <w:br w:type="textWrapping"/>
      </w:r>
      <w:r>
        <w:t xml:space="preserve">   user_id VARCHAR(36),</w:t>
      </w:r>
      <w:r>
        <w:br w:type="textWrapping"/>
      </w:r>
      <w:r>
        <w:t xml:space="preserve">   file_name VARCHAR(255),</w:t>
      </w:r>
      <w:r>
        <w:br w:type="textWrapping"/>
      </w:r>
      <w:r>
        <w:t xml:space="preserve">   file_path VARCHAR(255),</w:t>
      </w:r>
      <w:r>
        <w:br w:type="textWrapping"/>
      </w:r>
      <w:r>
        <w:t xml:space="preserve">   file_type VARCHAR(50),</w:t>
      </w:r>
      <w:r>
        <w:br w:type="textWrapping"/>
      </w:r>
      <w:r>
        <w:t xml:space="preserve">   uploaded_at TIMESTAMP DEFAULT CURRENT_TIMESTAMP,</w:t>
      </w:r>
      <w:r>
        <w:br w:type="textWrapping"/>
      </w:r>
      <w:r>
        <w:t xml:space="preserve">   FOREIGN KEY (user_id) REFERENCES USERS(user_id)</w:t>
      </w:r>
      <w:r>
        <w:br w:type="textWrapping"/>
      </w:r>
      <w:r>
        <w:t>);</w:t>
      </w:r>
    </w:p>
    <w:p w14:paraId="2F9F2D97">
      <w:pPr>
        <w:rPr>
          <w:rFonts w:hint="default"/>
          <w:color w:val="0000FF"/>
          <w:sz w:val="28"/>
          <w:szCs w:val="28"/>
        </w:rPr>
      </w:pPr>
      <w:r>
        <w:rPr>
          <w:rFonts w:hint="default"/>
          <w:color w:val="0000FF"/>
          <w:sz w:val="28"/>
          <w:szCs w:val="28"/>
        </w:rPr>
        <w:t>Relationships, Cardinality &amp; Participation</w:t>
      </w:r>
    </w:p>
    <w:p w14:paraId="521E91ED">
      <w:pPr>
        <w:rPr>
          <w:rFonts w:hint="default"/>
        </w:rPr>
      </w:pPr>
      <w:r>
        <w:rPr>
          <w:rFonts w:hint="default"/>
        </w:rPr>
        <w:t>-------------------------------------------</w:t>
      </w:r>
    </w:p>
    <w:p w14:paraId="65AFE646">
      <w:pPr>
        <w:rPr>
          <w:rFonts w:hint="default"/>
        </w:rPr>
      </w:pPr>
    </w:p>
    <w:p w14:paraId="0AA91E5B">
      <w:pPr>
        <w:rPr>
          <w:rFonts w:hint="default"/>
        </w:rPr>
      </w:pPr>
      <w:r>
        <w:rPr>
          <w:rFonts w:hint="default"/>
        </w:rPr>
        <w:t>1.  USERS ↔ PROFILES</w:t>
      </w:r>
    </w:p>
    <w:p w14:paraId="72F971BE">
      <w:pPr>
        <w:rPr>
          <w:rFonts w:hint="default"/>
        </w:rPr>
      </w:pPr>
      <w:r>
        <w:rPr>
          <w:rFonts w:hint="default"/>
        </w:rPr>
        <w:t xml:space="preserve">    Cardinality:        1 : 1</w:t>
      </w:r>
    </w:p>
    <w:p w14:paraId="1FEF9C0B">
      <w:pPr>
        <w:rPr>
          <w:rFonts w:hint="default"/>
        </w:rPr>
      </w:pPr>
      <w:r>
        <w:rPr>
          <w:rFonts w:hint="default"/>
        </w:rPr>
        <w:t xml:space="preserve">    Participation:       USERS — Partial       |       PROFILES — Total</w:t>
      </w:r>
    </w:p>
    <w:p w14:paraId="2FB09B3F">
      <w:pPr>
        <w:rPr>
          <w:rFonts w:hint="default"/>
        </w:rPr>
      </w:pPr>
    </w:p>
    <w:p w14:paraId="116CD081">
      <w:pPr>
        <w:rPr>
          <w:rFonts w:hint="default"/>
        </w:rPr>
      </w:pPr>
      <w:r>
        <w:rPr>
          <w:rFonts w:hint="default"/>
        </w:rPr>
        <w:t>2.  USERS ↔ JOBS</w:t>
      </w:r>
    </w:p>
    <w:p w14:paraId="54F42802">
      <w:pPr>
        <w:rPr>
          <w:rFonts w:hint="default"/>
        </w:rPr>
      </w:pPr>
      <w:r>
        <w:rPr>
          <w:rFonts w:hint="default"/>
        </w:rPr>
        <w:t xml:space="preserve">    Cardinality:        1 : M</w:t>
      </w:r>
    </w:p>
    <w:p w14:paraId="54ADDDE5">
      <w:pPr>
        <w:rPr>
          <w:rFonts w:hint="default"/>
        </w:rPr>
      </w:pPr>
      <w:r>
        <w:rPr>
          <w:rFonts w:hint="default"/>
        </w:rPr>
        <w:t xml:space="preserve">    Participation:       USERS — Partial       |       JOBS — Total</w:t>
      </w:r>
    </w:p>
    <w:p w14:paraId="64F085CC">
      <w:pPr>
        <w:rPr>
          <w:rFonts w:hint="default"/>
        </w:rPr>
      </w:pPr>
    </w:p>
    <w:p w14:paraId="5F4913C6">
      <w:pPr>
        <w:rPr>
          <w:rFonts w:hint="default"/>
        </w:rPr>
      </w:pPr>
      <w:r>
        <w:rPr>
          <w:rFonts w:hint="default"/>
        </w:rPr>
        <w:t>3.  JOBS ↔ APPLICATIONS</w:t>
      </w:r>
    </w:p>
    <w:p w14:paraId="1CCE6EF7">
      <w:pPr>
        <w:rPr>
          <w:rFonts w:hint="default"/>
        </w:rPr>
      </w:pPr>
      <w:r>
        <w:rPr>
          <w:rFonts w:hint="default"/>
        </w:rPr>
        <w:t xml:space="preserve">    Cardinality:        1 : M</w:t>
      </w:r>
    </w:p>
    <w:p w14:paraId="7474F7FD">
      <w:pPr>
        <w:rPr>
          <w:rFonts w:hint="default"/>
        </w:rPr>
      </w:pPr>
      <w:r>
        <w:rPr>
          <w:rFonts w:hint="default"/>
        </w:rPr>
        <w:t xml:space="preserve">    Participation:       JOBS — Partial        |       APPLICATIONS — Total</w:t>
      </w:r>
    </w:p>
    <w:p w14:paraId="65AADE81">
      <w:pPr>
        <w:rPr>
          <w:rFonts w:hint="default"/>
        </w:rPr>
      </w:pPr>
    </w:p>
    <w:p w14:paraId="66434E36">
      <w:pPr>
        <w:rPr>
          <w:rFonts w:hint="default"/>
        </w:rPr>
      </w:pPr>
      <w:r>
        <w:rPr>
          <w:rFonts w:hint="default"/>
        </w:rPr>
        <w:t>4.  USERS ↔ APPLICATIONS</w:t>
      </w:r>
    </w:p>
    <w:p w14:paraId="291EB7FA">
      <w:pPr>
        <w:rPr>
          <w:rFonts w:hint="default"/>
        </w:rPr>
      </w:pPr>
      <w:r>
        <w:rPr>
          <w:rFonts w:hint="default"/>
        </w:rPr>
        <w:t xml:space="preserve">    Cardinality:        1 : M</w:t>
      </w:r>
    </w:p>
    <w:p w14:paraId="3991D966">
      <w:pPr>
        <w:rPr>
          <w:rFonts w:hint="default"/>
        </w:rPr>
      </w:pPr>
      <w:r>
        <w:rPr>
          <w:rFonts w:hint="default"/>
        </w:rPr>
        <w:t xml:space="preserve">    Participation:       USERS — Partial       |       APPLICATIONS — Total</w:t>
      </w:r>
    </w:p>
    <w:p w14:paraId="6EE00ED4">
      <w:pPr>
        <w:rPr>
          <w:rFonts w:hint="default"/>
        </w:rPr>
      </w:pPr>
    </w:p>
    <w:p w14:paraId="3463B494">
      <w:pPr>
        <w:rPr>
          <w:rFonts w:hint="default"/>
        </w:rPr>
      </w:pPr>
      <w:r>
        <w:rPr>
          <w:rFonts w:hint="default"/>
        </w:rPr>
        <w:t>5.  MENTORSHIP_PROGRAMS ↔ MENTORSHIP_REQUESTS</w:t>
      </w:r>
    </w:p>
    <w:p w14:paraId="7FE64F1F">
      <w:pPr>
        <w:rPr>
          <w:rFonts w:hint="default"/>
        </w:rPr>
      </w:pPr>
      <w:r>
        <w:rPr>
          <w:rFonts w:hint="default"/>
        </w:rPr>
        <w:t xml:space="preserve">    Cardinality:        1 : M</w:t>
      </w:r>
    </w:p>
    <w:p w14:paraId="2E0BA288">
      <w:pPr>
        <w:rPr>
          <w:rFonts w:hint="default"/>
        </w:rPr>
      </w:pPr>
      <w:r>
        <w:rPr>
          <w:rFonts w:hint="default"/>
        </w:rPr>
        <w:t xml:space="preserve">    Participation:       MENTORSHIP_PROGRAMS — Partial     |     MENTORSHIP_REQUESTS — Total</w:t>
      </w:r>
    </w:p>
    <w:p w14:paraId="30FAC7D2">
      <w:pPr>
        <w:rPr>
          <w:rFonts w:hint="default"/>
        </w:rPr>
      </w:pPr>
    </w:p>
    <w:p w14:paraId="4BF8A188">
      <w:pPr>
        <w:rPr>
          <w:rFonts w:hint="default"/>
        </w:rPr>
      </w:pPr>
      <w:r>
        <w:rPr>
          <w:rFonts w:hint="default"/>
        </w:rPr>
        <w:t>6.  USERS ↔ MENTORSHIP_PROGRAMS</w:t>
      </w:r>
    </w:p>
    <w:p w14:paraId="63C2F1DB">
      <w:pPr>
        <w:rPr>
          <w:rFonts w:hint="default"/>
        </w:rPr>
      </w:pPr>
      <w:r>
        <w:rPr>
          <w:rFonts w:hint="default"/>
        </w:rPr>
        <w:t xml:space="preserve">    Cardinality:        1 : M</w:t>
      </w:r>
    </w:p>
    <w:p w14:paraId="3A1C0074">
      <w:pPr>
        <w:rPr>
          <w:rFonts w:hint="default"/>
        </w:rPr>
      </w:pPr>
      <w:r>
        <w:rPr>
          <w:rFonts w:hint="default"/>
        </w:rPr>
        <w:t xml:space="preserve">    Participation:       USERS — Partial       |       MENTORSHIP_PROGRAMS — Total</w:t>
      </w:r>
    </w:p>
    <w:p w14:paraId="39566BE6">
      <w:pPr>
        <w:rPr>
          <w:rFonts w:hint="default"/>
        </w:rPr>
      </w:pPr>
    </w:p>
    <w:p w14:paraId="74EA23CF">
      <w:pPr>
        <w:rPr>
          <w:rFonts w:hint="default"/>
        </w:rPr>
      </w:pPr>
      <w:r>
        <w:rPr>
          <w:rFonts w:hint="default"/>
        </w:rPr>
        <w:t>7.  CONVERSATIONS ↔ MESSAGES</w:t>
      </w:r>
      <w:bookmarkStart w:id="0" w:name="_GoBack"/>
      <w:bookmarkEnd w:id="0"/>
    </w:p>
    <w:p w14:paraId="092CC398">
      <w:pPr>
        <w:rPr>
          <w:rFonts w:hint="default"/>
        </w:rPr>
      </w:pPr>
      <w:r>
        <w:rPr>
          <w:rFonts w:hint="default"/>
        </w:rPr>
        <w:t xml:space="preserve">    Cardinality:        1 : M</w:t>
      </w:r>
    </w:p>
    <w:p w14:paraId="4179DF21">
      <w:pPr>
        <w:rPr>
          <w:rFonts w:hint="default"/>
        </w:rPr>
      </w:pPr>
      <w:r>
        <w:rPr>
          <w:rFonts w:hint="default"/>
        </w:rPr>
        <w:t xml:space="preserve">    Participation:       CONVERSATIONS — Total |       MESSAGES — Total</w:t>
      </w:r>
    </w:p>
    <w:p w14:paraId="02D43666">
      <w:pPr>
        <w:rPr>
          <w:rFonts w:hint="default"/>
        </w:rPr>
      </w:pPr>
    </w:p>
    <w:p w14:paraId="2B86BBB3">
      <w:pPr>
        <w:rPr>
          <w:rFonts w:hint="default"/>
        </w:rPr>
      </w:pPr>
      <w:r>
        <w:rPr>
          <w:rFonts w:hint="default"/>
        </w:rPr>
        <w:t>8.  CONVERSATIONS ↔ CONVERSATION_MEMBERS</w:t>
      </w:r>
    </w:p>
    <w:p w14:paraId="755C45F8">
      <w:pPr>
        <w:rPr>
          <w:rFonts w:hint="default"/>
        </w:rPr>
      </w:pPr>
      <w:r>
        <w:rPr>
          <w:rFonts w:hint="default"/>
        </w:rPr>
        <w:t xml:space="preserve">    Cardinality:        1 : M</w:t>
      </w:r>
    </w:p>
    <w:p w14:paraId="6CA4F7F6">
      <w:pPr>
        <w:rPr>
          <w:rFonts w:hint="default"/>
        </w:rPr>
      </w:pPr>
      <w:r>
        <w:rPr>
          <w:rFonts w:hint="default"/>
        </w:rPr>
        <w:t xml:space="preserve">    Participation:       CONVERSATIONS — Total |       CONVERSATION_MEMBERS — Total</w:t>
      </w:r>
    </w:p>
    <w:p w14:paraId="33484F0B">
      <w:pPr>
        <w:rPr>
          <w:rFonts w:hint="default"/>
        </w:rPr>
      </w:pPr>
    </w:p>
    <w:p w14:paraId="07E281E2">
      <w:pPr>
        <w:rPr>
          <w:rFonts w:hint="default"/>
        </w:rPr>
      </w:pPr>
      <w:r>
        <w:rPr>
          <w:rFonts w:hint="default"/>
        </w:rPr>
        <w:t>9.  USERS ↔ POSTS</w:t>
      </w:r>
    </w:p>
    <w:p w14:paraId="0739B779">
      <w:pPr>
        <w:rPr>
          <w:rFonts w:hint="default"/>
        </w:rPr>
      </w:pPr>
      <w:r>
        <w:rPr>
          <w:rFonts w:hint="default"/>
        </w:rPr>
        <w:t xml:space="preserve">    Cardinality:        1 : M</w:t>
      </w:r>
    </w:p>
    <w:p w14:paraId="0F1007CB">
      <w:pPr>
        <w:rPr>
          <w:rFonts w:hint="default"/>
        </w:rPr>
      </w:pPr>
      <w:r>
        <w:rPr>
          <w:rFonts w:hint="default"/>
        </w:rPr>
        <w:t xml:space="preserve">    Participation:       USERS — Partial       |       POSTS — Total</w:t>
      </w:r>
    </w:p>
    <w:p w14:paraId="44686995">
      <w:pPr>
        <w:rPr>
          <w:rFonts w:hint="default"/>
        </w:rPr>
      </w:pPr>
    </w:p>
    <w:p w14:paraId="1308D0BC">
      <w:pPr>
        <w:rPr>
          <w:rFonts w:hint="default"/>
        </w:rPr>
      </w:pPr>
      <w:r>
        <w:rPr>
          <w:rFonts w:hint="default"/>
        </w:rPr>
        <w:t>10. POSTS ↔ COMMENTS</w:t>
      </w:r>
    </w:p>
    <w:p w14:paraId="67FE1F24">
      <w:pPr>
        <w:rPr>
          <w:rFonts w:hint="default"/>
        </w:rPr>
      </w:pPr>
      <w:r>
        <w:rPr>
          <w:rFonts w:hint="default"/>
        </w:rPr>
        <w:t xml:space="preserve">    Cardinality:        1 : M</w:t>
      </w:r>
    </w:p>
    <w:p w14:paraId="22503D3D">
      <w:pPr>
        <w:rPr>
          <w:rFonts w:hint="default"/>
        </w:rPr>
      </w:pPr>
      <w:r>
        <w:rPr>
          <w:rFonts w:hint="default"/>
        </w:rPr>
        <w:t xml:space="preserve">    Participation:       POSTS — Partial       |       COMMENTS — Total</w:t>
      </w:r>
    </w:p>
    <w:p w14:paraId="4D596F3E">
      <w:pPr>
        <w:rPr>
          <w:rFonts w:hint="default"/>
        </w:rPr>
      </w:pPr>
    </w:p>
    <w:p w14:paraId="1271BD49">
      <w:pPr>
        <w:rPr>
          <w:rFonts w:hint="default"/>
        </w:rPr>
      </w:pPr>
      <w:r>
        <w:rPr>
          <w:rFonts w:hint="default"/>
        </w:rPr>
        <w:t>11. POSTS ↔ LIKES</w:t>
      </w:r>
    </w:p>
    <w:p w14:paraId="39FF7A67">
      <w:pPr>
        <w:rPr>
          <w:rFonts w:hint="default"/>
        </w:rPr>
      </w:pPr>
      <w:r>
        <w:rPr>
          <w:rFonts w:hint="default"/>
        </w:rPr>
        <w:t xml:space="preserve">    Cardinality:        1 : M</w:t>
      </w:r>
    </w:p>
    <w:p w14:paraId="1FFF9464">
      <w:pPr>
        <w:rPr>
          <w:rFonts w:hint="default"/>
        </w:rPr>
      </w:pPr>
      <w:r>
        <w:rPr>
          <w:rFonts w:hint="default"/>
        </w:rPr>
        <w:t xml:space="preserve">    Participation:       POSTS — Partial       |       LIKES — Total</w:t>
      </w:r>
    </w:p>
    <w:p w14:paraId="060F891B">
      <w:pPr>
        <w:rPr>
          <w:rFonts w:hint="default"/>
        </w:rPr>
      </w:pPr>
    </w:p>
    <w:p w14:paraId="1FC8A837">
      <w:pPr>
        <w:rPr>
          <w:rFonts w:hint="default"/>
        </w:rPr>
      </w:pPr>
      <w:r>
        <w:rPr>
          <w:rFonts w:hint="default"/>
        </w:rPr>
        <w:t>12. USERS ↔ CONNECTIONS</w:t>
      </w:r>
    </w:p>
    <w:p w14:paraId="01D8A807">
      <w:pPr>
        <w:rPr>
          <w:rFonts w:hint="default"/>
        </w:rPr>
      </w:pPr>
      <w:r>
        <w:rPr>
          <w:rFonts w:hint="default"/>
        </w:rPr>
        <w:t xml:space="preserve">    Cardinality:        M : M</w:t>
      </w:r>
    </w:p>
    <w:p w14:paraId="62595DEA">
      <w:pPr>
        <w:rPr>
          <w:rFonts w:hint="default"/>
        </w:rPr>
      </w:pPr>
      <w:r>
        <w:rPr>
          <w:rFonts w:hint="default"/>
        </w:rPr>
        <w:t xml:space="preserve">    Participation:       USERS (Requester) — Partial       |       USERS (Receiver) — Partial</w:t>
      </w:r>
    </w:p>
    <w:p w14:paraId="5C3A291D">
      <w:pPr>
        <w:rPr>
          <w:rFonts w:hint="default"/>
        </w:rPr>
      </w:pPr>
    </w:p>
    <w:p w14:paraId="60171A1B">
      <w:pPr>
        <w:rPr>
          <w:rFonts w:hint="default"/>
        </w:rPr>
      </w:pPr>
      <w:r>
        <w:rPr>
          <w:rFonts w:hint="default"/>
        </w:rPr>
        <w:t>13. USERS ↔ NOTIFICATIONS</w:t>
      </w:r>
    </w:p>
    <w:p w14:paraId="4D5A9D4E">
      <w:pPr>
        <w:rPr>
          <w:rFonts w:hint="default"/>
        </w:rPr>
      </w:pPr>
      <w:r>
        <w:rPr>
          <w:rFonts w:hint="default"/>
        </w:rPr>
        <w:t xml:space="preserve">    Cardinality:        1 : M</w:t>
      </w:r>
    </w:p>
    <w:p w14:paraId="03C020FE">
      <w:pPr>
        <w:rPr>
          <w:rFonts w:hint="default"/>
        </w:rPr>
      </w:pPr>
      <w:r>
        <w:rPr>
          <w:rFonts w:hint="default"/>
        </w:rPr>
        <w:t xml:space="preserve">    Participation:       USERS — Partial       |       NOTIFICATIONS — Total</w:t>
      </w:r>
    </w:p>
    <w:p w14:paraId="1C7EBEBB">
      <w:pPr>
        <w:rPr>
          <w:rFonts w:hint="default"/>
        </w:rPr>
      </w:pPr>
    </w:p>
    <w:p w14:paraId="7B046001">
      <w:pPr>
        <w:rPr>
          <w:rFonts w:hint="default"/>
        </w:rPr>
      </w:pPr>
      <w:r>
        <w:rPr>
          <w:rFonts w:hint="default"/>
        </w:rPr>
        <w:t>14. USERS ↔ ACHIEVEMENTS</w:t>
      </w:r>
    </w:p>
    <w:p w14:paraId="2172C89E">
      <w:pPr>
        <w:rPr>
          <w:rFonts w:hint="default"/>
        </w:rPr>
      </w:pPr>
      <w:r>
        <w:rPr>
          <w:rFonts w:hint="default"/>
        </w:rPr>
        <w:t xml:space="preserve">    Cardinality:        1 : M</w:t>
      </w:r>
    </w:p>
    <w:p w14:paraId="6D40112C">
      <w:pPr>
        <w:rPr>
          <w:rFonts w:hint="default"/>
        </w:rPr>
      </w:pPr>
      <w:r>
        <w:rPr>
          <w:rFonts w:hint="default"/>
        </w:rPr>
        <w:t xml:space="preserve">    Participation:       USERS — Partial       |       ACHIEVEMENTS — Total</w:t>
      </w:r>
    </w:p>
    <w:p w14:paraId="33A202A3">
      <w:pPr>
        <w:rPr>
          <w:rFonts w:hint="default"/>
        </w:rPr>
      </w:pPr>
    </w:p>
    <w:p w14:paraId="7BCB9BB0">
      <w:pPr>
        <w:rPr>
          <w:rFonts w:hint="default"/>
        </w:rPr>
      </w:pPr>
      <w:r>
        <w:rPr>
          <w:rFonts w:hint="default"/>
        </w:rPr>
        <w:t>15. USERS ↔ FILES</w:t>
      </w:r>
    </w:p>
    <w:p w14:paraId="37DDD314">
      <w:pPr>
        <w:rPr>
          <w:rFonts w:hint="default"/>
        </w:rPr>
      </w:pPr>
      <w:r>
        <w:rPr>
          <w:rFonts w:hint="default"/>
        </w:rPr>
        <w:t xml:space="preserve">    Cardinality:        1 : M</w:t>
      </w:r>
    </w:p>
    <w:p w14:paraId="364A74B0">
      <w:pPr>
        <w:rPr>
          <w:rFonts w:hint="default"/>
        </w:rPr>
      </w:pPr>
      <w:r>
        <w:rPr>
          <w:rFonts w:hint="default"/>
        </w:rPr>
        <w:t xml:space="preserve">    Participation:       USERS — Partial       |       FILES — Total</w:t>
      </w:r>
    </w:p>
    <w:p w14:paraId="6360A53A">
      <w:pPr>
        <w:rPr>
          <w:rFonts w:hint="default"/>
        </w:rPr>
      </w:pPr>
    </w:p>
    <w:p w14:paraId="37AEAF0B">
      <w:pPr>
        <w:rPr>
          <w:rFonts w:hint="default"/>
        </w:rPr>
      </w:pPr>
      <w:r>
        <w:rPr>
          <w:rFonts w:hint="default"/>
        </w:rPr>
        <w:t>16. USERS ↔ AI_USAGE_LOGS</w:t>
      </w:r>
    </w:p>
    <w:p w14:paraId="3CDC5F6E">
      <w:pPr>
        <w:rPr>
          <w:rFonts w:hint="default"/>
        </w:rPr>
      </w:pPr>
      <w:r>
        <w:rPr>
          <w:rFonts w:hint="default"/>
        </w:rPr>
        <w:t xml:space="preserve">    Cardinality:        1 : M</w:t>
      </w:r>
    </w:p>
    <w:p w14:paraId="51D0098B">
      <w:pPr>
        <w:rPr>
          <w:rFonts w:hint="default"/>
        </w:rPr>
      </w:pPr>
      <w:r>
        <w:rPr>
          <w:rFonts w:hint="default"/>
        </w:rPr>
        <w:t xml:space="preserve">    Participation:       USERS — Partial       |       AI_USAGE_LOGS — Total</w:t>
      </w:r>
    </w:p>
    <w:p w14:paraId="66F3A1B9">
      <w:pPr>
        <w:rPr>
          <w:rFonts w:hint="default"/>
        </w:rPr>
      </w:pPr>
    </w:p>
    <w:p w14:paraId="71AC8DDD">
      <w:pPr>
        <w:rPr>
          <w:rFonts w:hint="default"/>
        </w:rPr>
      </w:pPr>
      <w:r>
        <w:rPr>
          <w:rFonts w:hint="default"/>
        </w:rPr>
        <w:t>17. AI_TOOLS ↔ AI_USAGE_LOGS</w:t>
      </w:r>
    </w:p>
    <w:p w14:paraId="36BFBBC0">
      <w:pPr>
        <w:rPr>
          <w:rFonts w:hint="default"/>
        </w:rPr>
      </w:pPr>
      <w:r>
        <w:rPr>
          <w:rFonts w:hint="default"/>
        </w:rPr>
        <w:t xml:space="preserve">    Cardinality:        1 : M</w:t>
      </w:r>
    </w:p>
    <w:p w14:paraId="21DCDD10">
      <w:pPr>
        <w:rPr>
          <w:rFonts w:hint="default"/>
        </w:rPr>
      </w:pPr>
      <w:r>
        <w:rPr>
          <w:rFonts w:hint="default"/>
        </w:rPr>
        <w:t xml:space="preserve">    Participation:       AI_TOOLS — Partial    |       AI_USAGE_LOGS — Total</w:t>
      </w:r>
    </w:p>
    <w:p w14:paraId="772A537E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8F22DE"/>
    <w:rsid w:val="7BB7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PC</cp:lastModifiedBy>
  <dcterms:modified xsi:type="dcterms:W3CDTF">2025-11-03T23:14:36Z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FD74F971898B470ABE4519D937BD1406_13</vt:lpwstr>
  </property>
</Properties>
</file>